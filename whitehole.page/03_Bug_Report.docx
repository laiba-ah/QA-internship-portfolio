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AC34A">
      <w:pPr>
        <w:pStyle w:val="2"/>
      </w:pPr>
      <w:r>
        <w:t>Bug Report - White Hole Website</w:t>
      </w:r>
    </w:p>
    <w:p w14:paraId="232381C6">
      <w:pPr>
        <w:pStyle w:val="3"/>
      </w:pPr>
      <w:r>
        <w:t>BUG-001 - Email notification service is not configured.</w:t>
      </w:r>
    </w:p>
    <w:p w14:paraId="1FAFA94B">
      <w:r>
        <w:t>Module/Page: Install App</w:t>
      </w:r>
    </w:p>
    <w:p w14:paraId="1C3BC93C">
      <w:r>
        <w:t>Steps to Reproduce: Click Install App button and submit an email address.</w:t>
      </w:r>
    </w:p>
    <w:p w14:paraId="2C899E72">
      <w:r>
        <w:t>Expected Result: Users should be able to submit their email successfully.</w:t>
      </w:r>
    </w:p>
    <w:p w14:paraId="5845B837">
      <w:r>
        <w:t>Actual Result: Email submission failed and displayed "Email service not configured."</w:t>
      </w:r>
    </w:p>
    <w:p w14:paraId="5B71E12F">
      <w:r>
        <w:t>Severity: Medium</w:t>
      </w:r>
    </w:p>
    <w:p w14:paraId="54DB5BB1">
      <w:r>
        <w:t>Priority: Medium</w:t>
      </w:r>
    </w:p>
    <w:p w14:paraId="43A3869F">
      <w:r>
        <w:t>Status: Open</w:t>
      </w:r>
    </w:p>
    <w:p w14:paraId="46A2FA2D">
      <w:r>
        <w:t>Screenshot:</w:t>
      </w:r>
    </w:p>
    <w:p w14:paraId="7738D50D">
      <w:r>
        <w:drawing>
          <wp:inline distT="0" distB="0" distL="114300" distR="114300">
            <wp:extent cx="21971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EF446">
      <w:r>
        <w:br w:type="page"/>
      </w:r>
    </w:p>
    <w:p w14:paraId="468B530C">
      <w:pPr>
        <w:pStyle w:val="3"/>
      </w:pPr>
      <w:r>
        <w:t>BUG-002 - Search does not return results for all valid keywords.</w:t>
      </w:r>
    </w:p>
    <w:p w14:paraId="583A315E">
      <w:r>
        <w:t>Module/Page: Search Functionality</w:t>
      </w:r>
    </w:p>
    <w:p w14:paraId="1E4D6A57">
      <w:r>
        <w:t>Steps to Reproduce: Search using valid keywords across supported platforms.</w:t>
      </w:r>
    </w:p>
    <w:p w14:paraId="31625DA9">
      <w:r>
        <w:t>Expected Result: Relevant search results should be displayed for all valid keywords.</w:t>
      </w:r>
    </w:p>
    <w:p w14:paraId="68BFD2A8">
      <w:r>
        <w:t>Actual Result: Some valid keywords returned errors instead of results.</w:t>
      </w:r>
    </w:p>
    <w:p w14:paraId="0B056464">
      <w:r>
        <w:t>Severity: Medium</w:t>
      </w:r>
    </w:p>
    <w:p w14:paraId="018D64C0">
      <w:r>
        <w:t>Priority: High</w:t>
      </w:r>
    </w:p>
    <w:p w14:paraId="288D26C7">
      <w:r>
        <w:t>Status: Open</w:t>
      </w:r>
    </w:p>
    <w:p w14:paraId="6CBF9762">
      <w:r>
        <w:t>Screenshot:</w:t>
      </w:r>
    </w:p>
    <w:p w14:paraId="2156EB78">
      <w:r>
        <w:drawing>
          <wp:inline distT="0" distB="0" distL="114300" distR="114300">
            <wp:extent cx="5477510" cy="1713230"/>
            <wp:effectExtent l="0" t="0" r="889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D3554F5">
      <w:pPr>
        <w:pStyle w:val="3"/>
      </w:pPr>
      <w:r>
        <w:t>BUG-003 - "Try the search download workspace" link is not working.</w:t>
      </w:r>
    </w:p>
    <w:p w14:paraId="0E9EE13B">
      <w:r>
        <w:t>Module/Page: Platform Coverage</w:t>
      </w:r>
    </w:p>
    <w:p w14:paraId="71618159">
      <w:r>
        <w:t>Steps to Reproduce: Click the link in the Platform Coverage section.</w:t>
      </w:r>
    </w:p>
    <w:p w14:paraId="43E5BF05">
      <w:r>
        <w:t>Expected Result: The user should be redirected successfully.</w:t>
      </w:r>
    </w:p>
    <w:p w14:paraId="24A3412D">
      <w:r>
        <w:t>Actual Result: The link did not respond when clicked.</w:t>
      </w:r>
    </w:p>
    <w:p w14:paraId="46C68F06">
      <w:r>
        <w:t>Severity: Medium</w:t>
      </w:r>
    </w:p>
    <w:p w14:paraId="2DB6DE62">
      <w:r>
        <w:t>Priority: Medium</w:t>
      </w:r>
    </w:p>
    <w:p w14:paraId="484F31E1">
      <w:r>
        <w:t>Status: Open</w:t>
      </w:r>
    </w:p>
    <w:p w14:paraId="2652FC13">
      <w:pPr>
        <w:rPr>
          <w:rFonts w:hint="default"/>
          <w:lang w:val="en-US"/>
        </w:rPr>
      </w:pPr>
      <w:r>
        <w:t>Screenshot</w:t>
      </w:r>
      <w:r>
        <w:rPr>
          <w:rFonts w:hint="default"/>
          <w:lang w:val="en-US"/>
        </w:rPr>
        <w:t>:</w:t>
      </w:r>
    </w:p>
    <w:p w14:paraId="4F05B376">
      <w:pPr>
        <w:rPr>
          <w:rFonts w:hint="default"/>
          <w:lang w:val="en-US"/>
        </w:rPr>
      </w:pPr>
      <w:r>
        <w:drawing>
          <wp:inline distT="0" distB="0" distL="114300" distR="114300">
            <wp:extent cx="5397500" cy="4197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FB83">
      <w:r>
        <w:br w:type="page"/>
      </w:r>
    </w:p>
    <w:p w14:paraId="1DBA1FD2">
      <w:pPr>
        <w:pStyle w:val="3"/>
      </w:pPr>
      <w:r>
        <w:t>BUG-004 - "Start Now" button is not working.</w:t>
      </w:r>
    </w:p>
    <w:p w14:paraId="4D994C9A">
      <w:r>
        <w:t>Module/Page: CTA Section</w:t>
      </w:r>
    </w:p>
    <w:p w14:paraId="1FFFF0F8">
      <w:r>
        <w:t>Steps to Reproduce: Click the Start Now button.</w:t>
      </w:r>
    </w:p>
    <w:p w14:paraId="7CE38D13">
      <w:r>
        <w:t>Expected Result: The user should be redirected successfully.</w:t>
      </w:r>
    </w:p>
    <w:p w14:paraId="3C4DECF4">
      <w:r>
        <w:t>Actual Result: The button did not respond when clicked.</w:t>
      </w:r>
    </w:p>
    <w:p w14:paraId="382B57AB">
      <w:r>
        <w:t>Severity: Medium</w:t>
      </w:r>
    </w:p>
    <w:p w14:paraId="6D97E3C6">
      <w:r>
        <w:t>Priority: Medium</w:t>
      </w:r>
    </w:p>
    <w:p w14:paraId="62FF23BF">
      <w:r>
        <w:t>Status: Open</w:t>
      </w:r>
    </w:p>
    <w:p w14:paraId="41A6C2BE">
      <w:r>
        <w:t xml:space="preserve">Screenshot: </w:t>
      </w:r>
    </w:p>
    <w:p w14:paraId="3E788A93">
      <w:r>
        <w:drawing>
          <wp:inline distT="0" distB="0" distL="114300" distR="114300">
            <wp:extent cx="5485130" cy="2316480"/>
            <wp:effectExtent l="0" t="0" r="127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4E58">
      <w:r>
        <w:br w:type="page"/>
      </w:r>
    </w:p>
    <w:p w14:paraId="385631B0">
      <w:pPr>
        <w:pStyle w:val="3"/>
      </w:pPr>
      <w:r>
        <w:t>BUG-005 - YouTube Playlist downloader page is not working.</w:t>
      </w:r>
    </w:p>
    <w:p w14:paraId="6B42AD7F">
      <w:r>
        <w:t>Module/Page: Platform Downloader</w:t>
      </w:r>
    </w:p>
    <w:p w14:paraId="7D583828">
      <w:r>
        <w:t>Steps to Reproduce: Open the YouTube Playlist downloader page.</w:t>
      </w:r>
    </w:p>
    <w:p w14:paraId="6D80DA26">
      <w:r>
        <w:t>Expected Result: The page should open successfully.</w:t>
      </w:r>
    </w:p>
    <w:p w14:paraId="73CC4046">
      <w:r>
        <w:t>Actual Result: The downloader page did not work.</w:t>
      </w:r>
    </w:p>
    <w:p w14:paraId="785E71CF">
      <w:r>
        <w:t>Severity: High</w:t>
      </w:r>
    </w:p>
    <w:p w14:paraId="27CFBCFF">
      <w:r>
        <w:t>Priority: High</w:t>
      </w:r>
    </w:p>
    <w:p w14:paraId="0D5586C5">
      <w:r>
        <w:t>Status: Open</w:t>
      </w:r>
    </w:p>
    <w:p w14:paraId="72A6FC9D">
      <w:r>
        <w:t>Screenshot</w:t>
      </w:r>
    </w:p>
    <w:p w14:paraId="233A5A66">
      <w:r>
        <w:drawing>
          <wp:inline distT="0" distB="0" distL="114300" distR="114300">
            <wp:extent cx="5485130" cy="2266315"/>
            <wp:effectExtent l="0" t="0" r="127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020F5D7">
      <w:pPr>
        <w:pStyle w:val="3"/>
      </w:pPr>
      <w:r>
        <w:t>BUG-006 - Blog page loading time is slower than other pages.</w:t>
      </w:r>
    </w:p>
    <w:p w14:paraId="109393D3">
      <w:r>
        <w:t>Module/Page: Blog Page</w:t>
      </w:r>
    </w:p>
    <w:p w14:paraId="32806AC0">
      <w:r>
        <w:t>Steps to Reproduce: Navigate to the Blog page.</w:t>
      </w:r>
    </w:p>
    <w:p w14:paraId="6E897B23">
      <w:r>
        <w:t>Expected Result: The Blog page should load within an acceptable time.</w:t>
      </w:r>
    </w:p>
    <w:p w14:paraId="10758709">
      <w:r>
        <w:t>Actual Result: The Blog page loaded noticeably slower than other pages.</w:t>
      </w:r>
    </w:p>
    <w:p w14:paraId="07705982">
      <w:r>
        <w:t>Severity: Low</w:t>
      </w:r>
    </w:p>
    <w:p w14:paraId="022A23DB">
      <w:r>
        <w:t>Priority: Medium</w:t>
      </w:r>
    </w:p>
    <w:p w14:paraId="0AF11F4E">
      <w:r>
        <w:t>Status: Open</w:t>
      </w:r>
    </w:p>
    <w:p w14:paraId="0A23A52C">
      <w:pPr>
        <w:pStyle w:val="3"/>
      </w:pPr>
      <w:r>
        <w:t>BUG-007 - "New" blog post redirects to an error page.</w:t>
      </w:r>
    </w:p>
    <w:p w14:paraId="73861F0E">
      <w:r>
        <w:t>Module/Page: Blog Page</w:t>
      </w:r>
    </w:p>
    <w:p w14:paraId="736DB346">
      <w:r>
        <w:t>Steps to Reproduce: Click the New blog card/post.</w:t>
      </w:r>
    </w:p>
    <w:p w14:paraId="245438F6">
      <w:r>
        <w:t>Expected Result: The corresponding blog post should open successfully.</w:t>
      </w:r>
    </w:p>
    <w:p w14:paraId="2E49D508">
      <w:r>
        <w:t>Actual Result: An error page was displayed after navigation.</w:t>
      </w:r>
    </w:p>
    <w:p w14:paraId="5700A85D">
      <w:r>
        <w:t>Severity: Medium</w:t>
      </w:r>
    </w:p>
    <w:p w14:paraId="5CD4842E">
      <w:r>
        <w:t>Priority: High</w:t>
      </w:r>
    </w:p>
    <w:p w14:paraId="562C0827">
      <w:r>
        <w:t>Status: Open</w:t>
      </w:r>
    </w:p>
    <w:p w14:paraId="3471B1DC">
      <w:r>
        <w:t xml:space="preserve">Screenshot: </w:t>
      </w:r>
    </w:p>
    <w:p w14:paraId="6BF8D1D9">
      <w:r>
        <w:drawing>
          <wp:inline distT="0" distB="0" distL="114300" distR="114300">
            <wp:extent cx="5480685" cy="20320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F0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350</Words>
  <Characters>2251</Characters>
  <Lines>0</Lines>
  <Paragraphs>0</Paragraphs>
  <TotalTime>7</TotalTime>
  <ScaleCrop>false</ScaleCrop>
  <LinksUpToDate>false</LinksUpToDate>
  <CharactersWithSpaces>2537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Laiba Shaban</cp:lastModifiedBy>
  <dcterms:modified xsi:type="dcterms:W3CDTF">2026-07-17T10:18:21Z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eyJoZGlkIjoiNTZlYmMzNTFmMDViZGZjZjM0YTNmY2VhZTNjNmI5NDMiLCJ1c2VySWQiOiIxOTQxOTIwOTkyMTc3In0=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E89878E613AD4C6BA47E060F6E42528C_12</vt:lpwstr>
  </property>
</Properties>
</file>